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6A640">
      <w:pPr>
        <w:spacing w:after="0" w:line="360" w:lineRule="auto"/>
        <w:jc w:val="center"/>
        <w:rPr>
          <w:rFonts w:hint="eastAsia" w:ascii="微软雅黑" w:hAnsi="微软雅黑"/>
          <w:b/>
          <w:bCs/>
          <w:sz w:val="44"/>
          <w:szCs w:val="44"/>
          <w:lang w:eastAsia="zh-CN"/>
        </w:rPr>
      </w:pPr>
      <w:r>
        <w:rPr>
          <w:rFonts w:ascii="微软雅黑" w:hAnsi="微软雅黑"/>
          <w:b/>
          <w:bCs/>
          <w:sz w:val="44"/>
          <w:szCs w:val="44"/>
          <w:lang w:eastAsia="zh-CN"/>
        </w:rPr>
        <w:t>智能体创新实践大赛</w:t>
      </w:r>
      <w:r>
        <w:rPr>
          <w:rFonts w:hint="eastAsia" w:ascii="微软雅黑" w:hAnsi="微软雅黑"/>
          <w:b/>
          <w:bCs/>
          <w:sz w:val="44"/>
          <w:szCs w:val="44"/>
          <w:lang w:eastAsia="zh-CN"/>
        </w:rPr>
        <w:t>承诺书</w:t>
      </w:r>
    </w:p>
    <w:p w14:paraId="5602546C">
      <w:pPr>
        <w:spacing w:after="0" w:line="360" w:lineRule="auto"/>
        <w:jc w:val="center"/>
        <w:rPr>
          <w:sz w:val="36"/>
          <w:szCs w:val="36"/>
          <w:lang w:eastAsia="zh-CN"/>
        </w:rPr>
      </w:pPr>
    </w:p>
    <w:p w14:paraId="16112796">
      <w:pPr>
        <w:spacing w:after="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我们仔细阅读了</w:t>
      </w:r>
      <w:r>
        <w:rPr>
          <w:rFonts w:hint="eastAsia" w:ascii="宋体" w:hAnsi="宋体" w:eastAsia="宋体"/>
          <w:sz w:val="28"/>
          <w:szCs w:val="28"/>
          <w:lang w:eastAsia="zh-CN"/>
        </w:rPr>
        <w:t>智能体创新实践大赛</w:t>
      </w:r>
      <w:r>
        <w:rPr>
          <w:rFonts w:ascii="宋体" w:hAnsi="宋体" w:eastAsia="宋体"/>
          <w:sz w:val="28"/>
          <w:szCs w:val="28"/>
          <w:lang w:eastAsia="zh-CN"/>
        </w:rPr>
        <w:t>规则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ascii="宋体" w:hAnsi="宋体" w:eastAsia="宋体"/>
          <w:sz w:val="28"/>
          <w:szCs w:val="28"/>
          <w:lang w:eastAsia="zh-CN"/>
        </w:rPr>
        <w:t>本队郑重承诺，在参加智能体创新实践大赛期间，遵守赛事规则、学术诚信要求、数据安全与隐私保护要求，并对提交材料和参赛作品的真实性、合规性负责。参赛作品由本队独立完成，不抄袭、剽窃或冒用他人成果。如使用开源框架、公开模型、第三方工具或参考资料，将在README、技术文档或报告中说明来源、用途和使用方式。演示视频、答辩展示、评测结果和提交材料真实有效，不进行虚假演示或伪造数据。不使用未授权的真实敏感个人信息，不非法采集、存储、传播或处理个人数据。涉及学生信息、课程资料、金融数据或校内事务数据时，遵守授权范围、最小必要、脱敏处理和访问控制原则。</w:t>
      </w:r>
    </w:p>
    <w:p w14:paraId="1968037B">
      <w:pPr>
        <w:spacing w:after="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我们郑重承诺，严格遵守竞赛规则，以保证竞赛的公正、公平性。如有违反竞赛规则的行为，我们将受到严肃处理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</w:p>
    <w:p w14:paraId="2A3F092D">
      <w:pPr>
        <w:spacing w:after="0" w:line="360" w:lineRule="auto"/>
        <w:rPr>
          <w:sz w:val="24"/>
          <w:szCs w:val="24"/>
          <w:lang w:eastAsia="zh-CN"/>
        </w:rPr>
      </w:pPr>
    </w:p>
    <w:p w14:paraId="6825A3E4">
      <w:pPr>
        <w:spacing w:after="0" w:line="360" w:lineRule="auto"/>
        <w:rPr>
          <w:sz w:val="24"/>
          <w:szCs w:val="24"/>
          <w:lang w:eastAsia="zh-CN"/>
        </w:rPr>
      </w:pPr>
    </w:p>
    <w:p w14:paraId="3C5DE56E">
      <w:pPr>
        <w:spacing w:after="0" w:line="480" w:lineRule="auto"/>
        <w:jc w:val="right"/>
        <w:rPr>
          <w:rFonts w:hint="eastAsia"/>
          <w:lang w:val="en-US"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负责人</w:t>
      </w:r>
      <w:r>
        <w:rPr>
          <w:rFonts w:hint="eastAsia" w:ascii="宋体" w:hAnsi="宋体" w:eastAsia="宋体"/>
          <w:sz w:val="28"/>
          <w:szCs w:val="28"/>
          <w:lang w:eastAsia="zh-CN"/>
        </w:rPr>
        <w:t xml:space="preserve"> 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</w:t>
      </w:r>
      <w:r>
        <w:rPr>
          <w:rFonts w:ascii="宋体" w:hAnsi="宋体" w:eastAsia="宋体"/>
          <w:sz w:val="28"/>
          <w:szCs w:val="28"/>
          <w:lang w:eastAsia="zh-CN"/>
        </w:rPr>
        <w:t>签名：_____</w:t>
      </w:r>
      <w:r>
        <w:rPr>
          <w:rFonts w:ascii="宋体" w:hAnsi="宋体" w:eastAsia="宋体"/>
          <w:sz w:val="28"/>
          <w:szCs w:val="28"/>
          <w:lang w:eastAsia="zh-CN"/>
        </w:rPr>
        <w:drawing>
          <wp:inline distT="0" distB="0" distL="114300" distR="114300">
            <wp:extent cx="593090" cy="323215"/>
            <wp:effectExtent l="0" t="0" r="6985" b="635"/>
            <wp:docPr id="1" name="图片 1" descr="f26a080092f5804fb0144b3d1cbc7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6a080092f5804fb0144b3d1cbc73f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8"/>
          <w:szCs w:val="28"/>
          <w:lang w:eastAsia="zh-CN"/>
        </w:rPr>
        <w:t>_______</w:t>
      </w:r>
    </w:p>
    <w:p w14:paraId="6430F18B">
      <w:pPr>
        <w:tabs>
          <w:tab w:val="left" w:pos="3654"/>
          <w:tab w:val="right" w:pos="8964"/>
        </w:tabs>
        <w:spacing w:after="0" w:line="480" w:lineRule="auto"/>
        <w:ind w:firstLine="560" w:firstLineChars="200"/>
        <w:jc w:val="left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ab/>
      </w: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</w:t>
      </w:r>
      <w:r>
        <w:rPr>
          <w:rFonts w:ascii="宋体" w:hAnsi="宋体" w:eastAsia="宋体"/>
          <w:sz w:val="28"/>
          <w:szCs w:val="28"/>
          <w:lang w:eastAsia="zh-CN"/>
        </w:rPr>
        <w:t>队</w:t>
      </w:r>
      <w:r>
        <w:rPr>
          <w:rFonts w:hint="eastAsia" w:ascii="宋体" w:hAnsi="宋体" w:eastAsia="宋体"/>
          <w:sz w:val="28"/>
          <w:szCs w:val="28"/>
          <w:lang w:eastAsia="zh-CN"/>
        </w:rPr>
        <w:t xml:space="preserve">  </w:t>
      </w:r>
      <w:r>
        <w:rPr>
          <w:rFonts w:ascii="宋体" w:hAnsi="宋体" w:eastAsia="宋体"/>
          <w:sz w:val="28"/>
          <w:szCs w:val="28"/>
          <w:lang w:eastAsia="zh-CN"/>
        </w:rPr>
        <w:t>员</w:t>
      </w:r>
      <w:r>
        <w:rPr>
          <w:rFonts w:hint="eastAsia" w:ascii="宋体" w:hAnsi="宋体" w:eastAsia="宋体"/>
          <w:sz w:val="28"/>
          <w:szCs w:val="28"/>
          <w:lang w:eastAsia="zh-CN"/>
        </w:rPr>
        <w:t xml:space="preserve"> 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</w:t>
      </w:r>
      <w:r>
        <w:rPr>
          <w:rFonts w:ascii="宋体" w:hAnsi="宋体" w:eastAsia="宋体"/>
          <w:sz w:val="28"/>
          <w:szCs w:val="28"/>
          <w:lang w:eastAsia="zh-CN"/>
        </w:rPr>
        <w:t>签名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ascii="宋体" w:hAnsi="宋体" w:eastAsia="宋体"/>
          <w:sz w:val="28"/>
          <w:szCs w:val="28"/>
          <w:lang w:eastAsia="zh-CN"/>
        </w:rPr>
        <w:drawing>
          <wp:inline distT="0" distB="0" distL="114300" distR="114300">
            <wp:extent cx="539750" cy="316865"/>
            <wp:effectExtent l="0" t="0" r="3175" b="6985"/>
            <wp:docPr id="2" name="图片 2" descr="5ab09519adbf1943a4ca0b348ced7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ab09519adbf1943a4ca0b348ced72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8"/>
          <w:szCs w:val="28"/>
          <w:lang w:eastAsia="zh-CN"/>
        </w:rPr>
        <w:drawing>
          <wp:inline distT="0" distB="0" distL="114300" distR="114300">
            <wp:extent cx="358140" cy="598170"/>
            <wp:effectExtent l="0" t="0" r="1905" b="3810"/>
            <wp:docPr id="3" name="图片 3" descr="36c818ffb75110f499315d5be1da5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6c818ffb75110f499315d5be1da53c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814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8"/>
          <w:szCs w:val="28"/>
          <w:lang w:eastAsia="zh-CN"/>
        </w:rPr>
        <w:drawing>
          <wp:inline distT="0" distB="0" distL="114300" distR="114300">
            <wp:extent cx="536575" cy="443865"/>
            <wp:effectExtent l="0" t="0" r="6350" b="3810"/>
            <wp:docPr id="4" name="图片 4" descr="43127858f683fb00b8a4eddeb0a5d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3127858f683fb00b8a4eddeb0a5def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7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1143">
      <w:pPr>
        <w:spacing w:after="0" w:line="480" w:lineRule="auto"/>
        <w:jc w:val="right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日</w:t>
      </w:r>
      <w:r>
        <w:rPr>
          <w:rFonts w:hint="eastAsia" w:ascii="宋体" w:hAnsi="宋体" w:eastAsia="宋体"/>
          <w:sz w:val="28"/>
          <w:szCs w:val="28"/>
          <w:lang w:eastAsia="zh-CN"/>
        </w:rPr>
        <w:t xml:space="preserve">  </w:t>
      </w:r>
      <w:r>
        <w:rPr>
          <w:rFonts w:ascii="宋体" w:hAnsi="宋体" w:eastAsia="宋体"/>
          <w:sz w:val="28"/>
          <w:szCs w:val="28"/>
          <w:lang w:eastAsia="zh-CN"/>
        </w:rPr>
        <w:t>期：</w:t>
      </w:r>
      <w:r>
        <w:rPr>
          <w:rFonts w:hint="eastAsia" w:ascii="宋体" w:hAnsi="宋体" w:eastAsia="宋体"/>
          <w:sz w:val="28"/>
          <w:szCs w:val="28"/>
          <w:lang w:eastAsia="zh-CN"/>
        </w:rPr>
        <w:t xml:space="preserve">  </w:t>
      </w:r>
      <w:r>
        <w:rPr>
          <w:rFonts w:ascii="宋体" w:hAnsi="宋体" w:eastAsia="宋体"/>
          <w:sz w:val="28"/>
          <w:szCs w:val="28"/>
          <w:lang w:eastAsia="zh-CN"/>
        </w:rPr>
        <w:t>____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2026</w:t>
      </w:r>
      <w:r>
        <w:rPr>
          <w:rFonts w:ascii="宋体" w:hAnsi="宋体" w:eastAsia="宋体"/>
          <w:sz w:val="28"/>
          <w:szCs w:val="28"/>
          <w:lang w:eastAsia="zh-CN"/>
        </w:rPr>
        <w:t>___年___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09</w:t>
      </w:r>
      <w:r>
        <w:rPr>
          <w:rFonts w:ascii="宋体" w:hAnsi="宋体" w:eastAsia="宋体"/>
          <w:sz w:val="28"/>
          <w:szCs w:val="28"/>
          <w:lang w:eastAsia="zh-CN"/>
        </w:rPr>
        <w:t>___月___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28</w:t>
      </w:r>
      <w:bookmarkStart w:id="0" w:name="_GoBack"/>
      <w:bookmarkEnd w:id="0"/>
      <w:r>
        <w:rPr>
          <w:rFonts w:ascii="宋体" w:hAnsi="宋体" w:eastAsia="宋体"/>
          <w:sz w:val="28"/>
          <w:szCs w:val="28"/>
          <w:lang w:eastAsia="zh-CN"/>
        </w:rPr>
        <w:t>___日</w:t>
      </w:r>
    </w:p>
    <w:sectPr>
      <w:headerReference r:id="rId5" w:type="default"/>
      <w:footerReference r:id="rId6" w:type="default"/>
      <w:pgSz w:w="11906" w:h="16838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8A2EB">
    <w:pPr>
      <w:pStyle w:val="24"/>
      <w:spacing w:line="264" w:lineRule="auto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F361B">
    <w:pPr>
      <w:pStyle w:val="25"/>
    </w:pPr>
  </w:p>
  <w:p w14:paraId="44CBBE93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1B80"/>
    <w:rsid w:val="00274BF2"/>
    <w:rsid w:val="0029639D"/>
    <w:rsid w:val="00326F90"/>
    <w:rsid w:val="00542496"/>
    <w:rsid w:val="006E6FFF"/>
    <w:rsid w:val="007E13D0"/>
    <w:rsid w:val="00877893"/>
    <w:rsid w:val="009118DD"/>
    <w:rsid w:val="00AA1D8D"/>
    <w:rsid w:val="00AB1820"/>
    <w:rsid w:val="00B47730"/>
    <w:rsid w:val="00CB0664"/>
    <w:rsid w:val="00DF1B80"/>
    <w:rsid w:val="00E16473"/>
    <w:rsid w:val="00FC693F"/>
    <w:rsid w:val="77E5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374</Words>
  <Characters>443</Characters>
  <Lines>12</Lines>
  <Paragraphs>8</Paragraphs>
  <TotalTime>12</TotalTime>
  <ScaleCrop>false</ScaleCrop>
  <LinksUpToDate>false</LinksUpToDate>
  <CharactersWithSpaces>454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纯.</cp:lastModifiedBy>
  <dcterms:modified xsi:type="dcterms:W3CDTF">2026-09-28T13:17:27Z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eyJoZGlkIjoiODRkN2RkMGI4MGQwM2Q0MTFlYTU5NDI0YmMyYzdiZmMiLCJ1c2VySWQiOiIxNzM3MzY0NDUxIn0=</vt:lpwstr>
  </property>
  <property fmtid="{D5CDD505-2E9C-101B-9397-08002B2CF9AE}" pid="3" name="KSOProductBuildVer">
    <vt:lpwstr>2052-12.1.0.28488</vt:lpwstr>
  </property>
  <property fmtid="{D5CDD505-2E9C-101B-9397-08002B2CF9AE}" pid="4" name="ICV">
    <vt:lpwstr>B8F0AED8DB3F48EE93570A30A6FC7309_13</vt:lpwstr>
  </property>
</Properties>
</file>